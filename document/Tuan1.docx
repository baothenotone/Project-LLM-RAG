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7A8E7" w14:textId="77777777" w:rsidR="003107A4" w:rsidRDefault="00000000">
      <w:pPr>
        <w:jc w:val="center"/>
        <w:rPr>
          <w:rFonts w:cs="Times New Roman"/>
          <w:b/>
          <w:bCs/>
          <w:sz w:val="22"/>
        </w:rPr>
      </w:pPr>
      <w:r>
        <w:rPr>
          <w:rFonts w:cs="Times New Roman"/>
          <w:b/>
          <w:bCs/>
          <w:sz w:val="22"/>
        </w:rPr>
        <w:t>MÔ TẢ BÀI TOÁN VÀ LỰA CHỌN CÔNG NGHỆ</w:t>
      </w:r>
    </w:p>
    <w:p w14:paraId="7AE7478F" w14:textId="77777777" w:rsidR="003107A4" w:rsidRDefault="00000000">
      <w:pPr>
        <w:jc w:val="center"/>
        <w:rPr>
          <w:rFonts w:cs="Times New Roman"/>
          <w:sz w:val="22"/>
        </w:rPr>
      </w:pPr>
      <w:r>
        <w:rPr>
          <w:rFonts w:cs="Times New Roman"/>
          <w:sz w:val="22"/>
        </w:rPr>
        <w:t>Sinh viên: Nguyễn Cửu Quốc Bảo, Nguyễn Đình Thi</w:t>
      </w:r>
    </w:p>
    <w:p w14:paraId="15B12826" w14:textId="77777777" w:rsidR="003107A4" w:rsidRDefault="00000000">
      <w:pPr>
        <w:rPr>
          <w:rFonts w:cs="Times New Roman"/>
          <w:b/>
          <w:bCs/>
          <w:sz w:val="22"/>
        </w:rPr>
      </w:pPr>
      <w:r>
        <w:rPr>
          <w:rFonts w:cs="Times New Roman"/>
          <w:b/>
          <w:bCs/>
          <w:sz w:val="22"/>
        </w:rPr>
        <w:t>1. Tên đề tài</w:t>
      </w:r>
    </w:p>
    <w:p w14:paraId="485DF346" w14:textId="77777777" w:rsidR="003107A4" w:rsidRDefault="00000000">
      <w:pPr>
        <w:rPr>
          <w:rFonts w:cs="Times New Roman"/>
          <w:sz w:val="22"/>
        </w:rPr>
      </w:pPr>
      <w:r>
        <w:rPr>
          <w:rFonts w:cs="Times New Roman"/>
          <w:sz w:val="22"/>
        </w:rPr>
        <w:t>Xây dựng hệ thống hỏi-đáp hỗ trợ tra cứu quy chế đào tạo tiếng Việt sử dụng RAG có trích dẫn nguồn</w:t>
      </w:r>
    </w:p>
    <w:p w14:paraId="574AAA7B" w14:textId="77777777" w:rsidR="003107A4" w:rsidRDefault="00000000">
      <w:pPr>
        <w:rPr>
          <w:rFonts w:cs="Times New Roman"/>
          <w:b/>
          <w:bCs/>
          <w:sz w:val="22"/>
        </w:rPr>
      </w:pPr>
      <w:r>
        <w:rPr>
          <w:rFonts w:cs="Times New Roman"/>
          <w:b/>
          <w:bCs/>
          <w:sz w:val="22"/>
        </w:rPr>
        <w:t>2. Mô tả bài toán</w:t>
      </w:r>
    </w:p>
    <w:p w14:paraId="667B19A8" w14:textId="77777777" w:rsidR="003107A4" w:rsidRDefault="00000000">
      <w:pPr>
        <w:rPr>
          <w:rFonts w:cs="Times New Roman"/>
          <w:sz w:val="22"/>
        </w:rPr>
      </w:pPr>
      <w:r>
        <w:rPr>
          <w:rFonts w:cs="Times New Roman"/>
          <w:sz w:val="22"/>
        </w:rPr>
        <w:t>- Bài toán xây dựng một hệ thống hỏi-đáp tiếng Việt giúp người dùng tra cứu các nội dung liên quan đến quy chế đào tạo. Người dùng nhập câu hỏi, hệ thống tìm các đoạn tài liệu phù hợp, sau đó sinh câu trả lời ngắn gọn dựa trên nội dung tìm được và kèm theo nguồn trích dẫn.</w:t>
      </w:r>
    </w:p>
    <w:p w14:paraId="1B942E3B" w14:textId="77777777" w:rsidR="003107A4" w:rsidRDefault="00000000">
      <w:pPr>
        <w:rPr>
          <w:rFonts w:cs="Times New Roman"/>
          <w:sz w:val="22"/>
        </w:rPr>
      </w:pPr>
      <w:r>
        <w:rPr>
          <w:rFonts w:cs="Times New Roman"/>
          <w:sz w:val="22"/>
        </w:rPr>
        <w:t>- Yêu cầu quan trọng của bài toán là câu trả lời phải có căn cứ từ tài liệu. Nếu không tìm thấy thông tin phù hợp, hệ thống sẽ thông báo rằng chưa có đủ dữ liệu thay vì trả lời theo suy đoán.</w:t>
      </w:r>
    </w:p>
    <w:p w14:paraId="1EBE4C00" w14:textId="77777777" w:rsidR="003107A4" w:rsidRDefault="00000000">
      <w:pPr>
        <w:rPr>
          <w:rFonts w:cs="Times New Roman"/>
          <w:sz w:val="22"/>
        </w:rPr>
      </w:pPr>
      <w:r>
        <w:rPr>
          <w:rFonts w:cs="Times New Roman"/>
          <w:sz w:val="22"/>
        </w:rPr>
        <w:t>- Ví dụ câu hỏi:</w:t>
      </w:r>
    </w:p>
    <w:p w14:paraId="0576692E" w14:textId="77777777" w:rsidR="003107A4" w:rsidRDefault="00000000">
      <w:pPr>
        <w:ind w:firstLineChars="50" w:firstLine="110"/>
        <w:rPr>
          <w:rFonts w:cs="Times New Roman"/>
          <w:sz w:val="22"/>
        </w:rPr>
      </w:pPr>
      <w:r>
        <w:rPr>
          <w:rFonts w:cs="Times New Roman"/>
          <w:sz w:val="22"/>
        </w:rPr>
        <w:t>+ Sinh viên bị cảnh báo học tập trong trường hợp nào?</w:t>
      </w:r>
    </w:p>
    <w:p w14:paraId="2AADC0A3" w14:textId="77777777" w:rsidR="003107A4" w:rsidRDefault="00000000">
      <w:pPr>
        <w:ind w:firstLineChars="50" w:firstLine="110"/>
        <w:rPr>
          <w:rFonts w:cs="Times New Roman"/>
          <w:sz w:val="22"/>
        </w:rPr>
      </w:pPr>
      <w:r>
        <w:rPr>
          <w:rFonts w:cs="Times New Roman"/>
          <w:sz w:val="22"/>
        </w:rPr>
        <w:t>+ Sinh viên có được học cải thiện điểm không?</w:t>
      </w:r>
    </w:p>
    <w:p w14:paraId="66C3E629" w14:textId="77777777" w:rsidR="003107A4" w:rsidRDefault="00000000">
      <w:pPr>
        <w:ind w:firstLineChars="50" w:firstLine="110"/>
        <w:rPr>
          <w:rFonts w:cs="Times New Roman"/>
          <w:sz w:val="22"/>
        </w:rPr>
      </w:pPr>
      <w:r>
        <w:rPr>
          <w:rFonts w:cs="Times New Roman"/>
          <w:sz w:val="22"/>
        </w:rPr>
        <w:t>+ Điều kiện xét tốt nghiệp là gì?</w:t>
      </w:r>
    </w:p>
    <w:p w14:paraId="04618E89" w14:textId="77777777" w:rsidR="003107A4" w:rsidRDefault="00000000">
      <w:pPr>
        <w:ind w:firstLineChars="50" w:firstLine="110"/>
        <w:rPr>
          <w:rFonts w:cs="Times New Roman"/>
          <w:sz w:val="22"/>
        </w:rPr>
      </w:pPr>
      <w:r>
        <w:rPr>
          <w:rFonts w:cs="Times New Roman"/>
          <w:sz w:val="22"/>
        </w:rPr>
        <w:t>+ Sinh viên được bảo lưu kết quả học tập trong trường hợp nào?</w:t>
      </w:r>
    </w:p>
    <w:p w14:paraId="2DA5D6DE" w14:textId="77777777" w:rsidR="003107A4" w:rsidRDefault="00000000">
      <w:pPr>
        <w:rPr>
          <w:rFonts w:cs="Times New Roman"/>
          <w:sz w:val="22"/>
        </w:rPr>
      </w:pPr>
      <w:r>
        <w:rPr>
          <w:rFonts w:cs="Times New Roman"/>
          <w:sz w:val="22"/>
        </w:rPr>
        <w:t>- Đầu vào:</w:t>
      </w:r>
    </w:p>
    <w:p w14:paraId="4E30C5DC" w14:textId="77777777" w:rsidR="003107A4" w:rsidRDefault="00000000">
      <w:pPr>
        <w:ind w:firstLineChars="50" w:firstLine="110"/>
        <w:rPr>
          <w:rFonts w:cs="Times New Roman"/>
          <w:sz w:val="22"/>
        </w:rPr>
      </w:pPr>
      <w:r>
        <w:rPr>
          <w:rFonts w:cs="Times New Roman"/>
          <w:sz w:val="22"/>
        </w:rPr>
        <w:t>+ Câu hỏi tiếng Việt của người dùng.</w:t>
      </w:r>
    </w:p>
    <w:p w14:paraId="40236024" w14:textId="77777777" w:rsidR="003107A4" w:rsidRDefault="00000000">
      <w:pPr>
        <w:ind w:firstLineChars="50" w:firstLine="110"/>
        <w:rPr>
          <w:rFonts w:cs="Times New Roman"/>
          <w:sz w:val="22"/>
        </w:rPr>
      </w:pPr>
      <w:r>
        <w:rPr>
          <w:rFonts w:cs="Times New Roman"/>
          <w:sz w:val="22"/>
        </w:rPr>
        <w:t>+ Tập tài liệu quy chế đào tạo, quy định học vụ hoặc sổ tay sinh viên.</w:t>
      </w:r>
    </w:p>
    <w:p w14:paraId="282C090A" w14:textId="77777777" w:rsidR="003107A4" w:rsidRDefault="00000000">
      <w:pPr>
        <w:rPr>
          <w:rFonts w:cs="Times New Roman"/>
          <w:sz w:val="22"/>
        </w:rPr>
      </w:pPr>
      <w:r>
        <w:rPr>
          <w:rFonts w:cs="Times New Roman"/>
          <w:sz w:val="22"/>
        </w:rPr>
        <w:t>- Đầu ra:</w:t>
      </w:r>
    </w:p>
    <w:p w14:paraId="3C6394CE" w14:textId="77777777" w:rsidR="003107A4" w:rsidRDefault="00000000">
      <w:pPr>
        <w:ind w:firstLineChars="50" w:firstLine="110"/>
        <w:rPr>
          <w:rFonts w:cs="Times New Roman"/>
          <w:sz w:val="22"/>
        </w:rPr>
      </w:pPr>
      <w:r>
        <w:rPr>
          <w:rFonts w:cs="Times New Roman"/>
          <w:sz w:val="22"/>
        </w:rPr>
        <w:t>+ Câu trả lời ngắn gọn, dễ hiểu.</w:t>
      </w:r>
    </w:p>
    <w:p w14:paraId="53508A50" w14:textId="77777777" w:rsidR="003107A4" w:rsidRDefault="00000000">
      <w:pPr>
        <w:ind w:firstLineChars="50" w:firstLine="110"/>
        <w:rPr>
          <w:rFonts w:cs="Times New Roman"/>
          <w:sz w:val="22"/>
        </w:rPr>
      </w:pPr>
      <w:r>
        <w:rPr>
          <w:rFonts w:cs="Times New Roman"/>
          <w:sz w:val="22"/>
        </w:rPr>
        <w:t>+ Nguồn tài liệu liên quan, ví dụ tên tài liệu, số trang hoặc đoạn văn bản được sử dụng.</w:t>
      </w:r>
    </w:p>
    <w:p w14:paraId="53D6F2FB" w14:textId="77777777" w:rsidR="003107A4" w:rsidRDefault="00000000">
      <w:pPr>
        <w:ind w:firstLineChars="50" w:firstLine="110"/>
        <w:rPr>
          <w:rFonts w:cs="Times New Roman"/>
          <w:sz w:val="22"/>
        </w:rPr>
      </w:pPr>
      <w:r>
        <w:rPr>
          <w:rFonts w:cs="Times New Roman"/>
          <w:sz w:val="22"/>
        </w:rPr>
        <w:t>+ Thông báo khi tài liệu chưa đủ căn cứ để trả lời.</w:t>
      </w:r>
    </w:p>
    <w:p w14:paraId="783471CE" w14:textId="77777777" w:rsidR="003107A4" w:rsidRDefault="00000000">
      <w:pPr>
        <w:numPr>
          <w:ilvl w:val="0"/>
          <w:numId w:val="7"/>
        </w:numPr>
        <w:rPr>
          <w:rFonts w:cs="Times New Roman"/>
          <w:b/>
          <w:bCs/>
          <w:sz w:val="22"/>
        </w:rPr>
      </w:pPr>
      <w:r>
        <w:rPr>
          <w:rFonts w:cs="Times New Roman"/>
          <w:b/>
          <w:bCs/>
          <w:sz w:val="22"/>
        </w:rPr>
        <w:t>Một số công nghệ có thể sử dụng</w:t>
      </w:r>
    </w:p>
    <w:p w14:paraId="0EFED7E3" w14:textId="77777777" w:rsidR="003107A4" w:rsidRDefault="00000000">
      <w:pPr>
        <w:numPr>
          <w:ilvl w:val="1"/>
          <w:numId w:val="7"/>
        </w:numPr>
        <w:rPr>
          <w:rFonts w:cs="Times New Roman"/>
          <w:b/>
          <w:bCs/>
          <w:sz w:val="22"/>
        </w:rPr>
      </w:pPr>
      <w:r>
        <w:rPr>
          <w:rFonts w:cs="Times New Roman"/>
          <w:b/>
          <w:bCs/>
          <w:sz w:val="22"/>
        </w:rPr>
        <w:t>Python</w:t>
      </w:r>
    </w:p>
    <w:p w14:paraId="61ACD03E" w14:textId="77777777" w:rsidR="003107A4" w:rsidRDefault="00000000">
      <w:pPr>
        <w:rPr>
          <w:rFonts w:cs="Times New Roman"/>
          <w:sz w:val="22"/>
        </w:rPr>
      </w:pPr>
      <w:r>
        <w:rPr>
          <w:rFonts w:cs="Times New Roman"/>
          <w:sz w:val="22"/>
        </w:rPr>
        <w:t>Python là ngôn ngữ lập trình phù hợp để xây dựng hệ thống hỏi-đáp sử dụng RAG vì có nhiều thư viện hỗ trợ xử lý ngôn ngữ tự nhiên, đọc tài liệu PDF, tạo embedding, tìm kiếm vector và xây dựng giao diện demo. Ngoài Python, có thể dùng JavaScript/Node.js hoặc Java, tuy nhiên Python phù hợp hơn với phạm vi đề tài do dễ triển khai và có hệ sinh thái AI phong phú.</w:t>
      </w:r>
    </w:p>
    <w:p w14:paraId="3DBDBDE1" w14:textId="77777777" w:rsidR="003107A4" w:rsidRDefault="00000000">
      <w:pPr>
        <w:rPr>
          <w:rFonts w:cs="Times New Roman"/>
          <w:b/>
          <w:bCs/>
          <w:sz w:val="22"/>
        </w:rPr>
      </w:pPr>
      <w:r>
        <w:rPr>
          <w:rFonts w:cs="Times New Roman"/>
          <w:b/>
          <w:bCs/>
          <w:sz w:val="22"/>
        </w:rPr>
        <w:t>3.2. PyMuPDF hoặc pdfplumber</w:t>
      </w:r>
    </w:p>
    <w:p w14:paraId="332A3509" w14:textId="77777777" w:rsidR="003107A4" w:rsidRDefault="00000000">
      <w:pPr>
        <w:rPr>
          <w:rFonts w:cs="Times New Roman"/>
          <w:sz w:val="22"/>
        </w:rPr>
      </w:pPr>
      <w:r>
        <w:rPr>
          <w:rFonts w:cs="Times New Roman"/>
          <w:sz w:val="22"/>
        </w:rPr>
        <w:t>PyMuPDF và pdfplumber là các thư viện dùng để trích xuất nội dung văn bản từ file PDF. Trong đề tài này, các tài liệu quy chế đào tạo thường ở dạng PDF nên cần công cụ để đọc nội dung theo từng trang. Ngoài ra, có thể dùng Apache Tika để đọc nhiều định dạng tài liệu khác hoặc Tesseract OCR trong trường hợp tài liệu là PDF scan dạng ảnh.</w:t>
      </w:r>
    </w:p>
    <w:p w14:paraId="75415B01" w14:textId="77777777" w:rsidR="003107A4" w:rsidRDefault="00000000">
      <w:pPr>
        <w:rPr>
          <w:rFonts w:cs="Times New Roman"/>
          <w:b/>
          <w:bCs/>
          <w:sz w:val="22"/>
        </w:rPr>
      </w:pPr>
      <w:r>
        <w:rPr>
          <w:rFonts w:cs="Times New Roman"/>
          <w:b/>
          <w:bCs/>
          <w:sz w:val="22"/>
        </w:rPr>
        <w:lastRenderedPageBreak/>
        <w:t>3.3. Công cụ chia nhỏ văn bản</w:t>
      </w:r>
    </w:p>
    <w:p w14:paraId="674D332A" w14:textId="77777777" w:rsidR="003107A4" w:rsidRDefault="00000000">
      <w:pPr>
        <w:rPr>
          <w:rFonts w:cs="Times New Roman"/>
          <w:sz w:val="22"/>
        </w:rPr>
      </w:pPr>
      <w:r>
        <w:rPr>
          <w:rFonts w:cs="Times New Roman"/>
          <w:sz w:val="22"/>
        </w:rPr>
        <w:t>Sau khi trích xuất nội dung từ tài liệu, văn bản cần được chia thành các đoạn nhỏ để hệ thống dễ tìm kiếm và truy xuất thông tin. Có thể sử dụng LangChain Text Splitter hoặc LlamaIndex Node Parser để chia văn bản thành các đoạn phù hợp. Mỗi đoạn nên được lưu kèm thông tin như tên tài liệu và số trang để phục vụ việc trích dẫn nguồn.</w:t>
      </w:r>
    </w:p>
    <w:p w14:paraId="17B0D190" w14:textId="77777777" w:rsidR="003107A4" w:rsidRDefault="00000000">
      <w:pPr>
        <w:rPr>
          <w:rFonts w:cs="Times New Roman"/>
          <w:b/>
          <w:bCs/>
          <w:sz w:val="22"/>
        </w:rPr>
      </w:pPr>
      <w:r>
        <w:rPr>
          <w:rFonts w:cs="Times New Roman"/>
          <w:b/>
          <w:bCs/>
          <w:sz w:val="22"/>
        </w:rPr>
        <w:t>3.4. Embedding và Vector Search</w:t>
      </w:r>
    </w:p>
    <w:p w14:paraId="75644C17" w14:textId="77777777" w:rsidR="003107A4" w:rsidRDefault="00000000">
      <w:pPr>
        <w:rPr>
          <w:rFonts w:cs="Times New Roman"/>
          <w:sz w:val="22"/>
        </w:rPr>
      </w:pPr>
      <w:r>
        <w:rPr>
          <w:rFonts w:cs="Times New Roman"/>
          <w:sz w:val="22"/>
        </w:rPr>
        <w:t>Embedding là kỹ thuật chuyển câu hỏi và đoạn văn bản thành vector số để máy tính có thể so sánh mức độ tương đồng về mặt ngữ nghĩa. Vector Search giúp hệ thống tìm các đoạn tài liệu có nội dung gần với câu hỏi của người dùng. Một số mô hình embedding có thể sử dụng là Sentence-Transformers, OpenAI Embeddings hoặc Google Embedding.</w:t>
      </w:r>
    </w:p>
    <w:p w14:paraId="23C7F2D6" w14:textId="77777777" w:rsidR="003107A4" w:rsidRDefault="00000000">
      <w:pPr>
        <w:rPr>
          <w:rFonts w:cs="Times New Roman"/>
          <w:b/>
          <w:bCs/>
          <w:sz w:val="22"/>
        </w:rPr>
      </w:pPr>
      <w:r>
        <w:rPr>
          <w:rFonts w:cs="Times New Roman"/>
          <w:b/>
          <w:bCs/>
          <w:sz w:val="22"/>
        </w:rPr>
        <w:t>3.5. FAISS, Chroma hoặc Qdrant</w:t>
      </w:r>
    </w:p>
    <w:p w14:paraId="48BBC58C" w14:textId="77777777" w:rsidR="003107A4" w:rsidRDefault="00000000">
      <w:pPr>
        <w:rPr>
          <w:rFonts w:cs="Times New Roman"/>
          <w:sz w:val="22"/>
        </w:rPr>
      </w:pPr>
      <w:r>
        <w:rPr>
          <w:rFonts w:cs="Times New Roman"/>
          <w:sz w:val="22"/>
        </w:rPr>
        <w:t>FAISS, Chroma và Qdrant là các công cụ hỗ trợ lưu trữ và tìm kiếm vector. Trong đó, FAISS phù hợp với đề tài quy mô nhỏ vì nhẹ, dễ sử dụng và có thể chạy trực tiếp trên máy cá nhân. Chroma cũng là lựa chọn đơn giản khi xây dựng ứng dụng RAG thử nghiệm, còn Qdrant phù hợp hơn khi hệ thống cần mở rộng về sau.</w:t>
      </w:r>
    </w:p>
    <w:p w14:paraId="66966279" w14:textId="77777777" w:rsidR="003107A4" w:rsidRDefault="00000000">
      <w:pPr>
        <w:rPr>
          <w:rFonts w:cs="Times New Roman"/>
          <w:b/>
          <w:bCs/>
          <w:sz w:val="22"/>
        </w:rPr>
      </w:pPr>
      <w:r>
        <w:rPr>
          <w:rFonts w:cs="Times New Roman"/>
          <w:b/>
          <w:bCs/>
          <w:sz w:val="22"/>
        </w:rPr>
        <w:t>3.6. Mô hình ngôn ngữ lớn</w:t>
      </w:r>
    </w:p>
    <w:p w14:paraId="324CBB43" w14:textId="77777777" w:rsidR="003107A4" w:rsidRDefault="00000000">
      <w:pPr>
        <w:rPr>
          <w:rFonts w:cs="Times New Roman"/>
          <w:sz w:val="22"/>
        </w:rPr>
      </w:pPr>
      <w:r>
        <w:rPr>
          <w:rFonts w:cs="Times New Roman"/>
          <w:sz w:val="22"/>
        </w:rPr>
        <w:t>Mô hình ngôn ngữ lớn được sử dụng để tạo câu trả lời tự nhiên dựa trên các đoạn tài liệu đã được truy xuất. Có thể sử dụng Gemini API, OpenAI API hoặc các mô hình mã nguồn mở như Llama, Mistral. Trong phạm vi đề tài, mô hình cần được giới hạn chỉ trả lời dựa trên tài liệu được cung cấp, nhằm hạn chế việc sinh ra thông tin không có căn cứ.</w:t>
      </w:r>
    </w:p>
    <w:p w14:paraId="44B8C41E" w14:textId="77777777" w:rsidR="003107A4" w:rsidRDefault="00000000">
      <w:pPr>
        <w:rPr>
          <w:rFonts w:cs="Times New Roman"/>
          <w:b/>
          <w:bCs/>
          <w:sz w:val="22"/>
        </w:rPr>
      </w:pPr>
      <w:r>
        <w:rPr>
          <w:rFonts w:cs="Times New Roman"/>
          <w:b/>
          <w:bCs/>
          <w:sz w:val="22"/>
        </w:rPr>
        <w:t>3.7. Streamlit, Gradio hoặc Flask/FastAPI</w:t>
      </w:r>
    </w:p>
    <w:p w14:paraId="7F489760" w14:textId="77777777" w:rsidR="003107A4" w:rsidRDefault="00000000">
      <w:pPr>
        <w:rPr>
          <w:rFonts w:cs="Times New Roman"/>
          <w:sz w:val="22"/>
        </w:rPr>
      </w:pPr>
      <w:r>
        <w:rPr>
          <w:rFonts w:cs="Times New Roman"/>
          <w:sz w:val="22"/>
        </w:rPr>
        <w:t>Streamlit và Gradio là các công cụ phù hợp để xây dựng giao diện demo nhanh cho hệ thống hỏi-đáp. Người dùng có thể nhập câu hỏi và xem câu trả lời kèm nguồn trích dẫn. Ngoài ra, Flask hoặc FastAPI có thể được sử dụng nếu muốn xây dựng phần backend rõ ràng hơn. Với phạm vi đề tài hiện tại, Streamlit là lựa chọn phù hợp vì đơn giản và dễ triển khai.</w:t>
      </w:r>
    </w:p>
    <w:p w14:paraId="1EE42DF8" w14:textId="77777777" w:rsidR="003107A4" w:rsidRDefault="00000000">
      <w:pPr>
        <w:rPr>
          <w:rFonts w:cs="Times New Roman"/>
          <w:b/>
          <w:bCs/>
          <w:sz w:val="22"/>
        </w:rPr>
      </w:pPr>
      <w:r>
        <w:rPr>
          <w:rFonts w:cs="Times New Roman"/>
          <w:b/>
          <w:bCs/>
          <w:sz w:val="22"/>
        </w:rPr>
        <w:t>4. Lựa chọn công nghệ phù hợp</w:t>
      </w:r>
    </w:p>
    <w:tbl>
      <w:tblPr>
        <w:tblStyle w:val="TableGrid"/>
        <w:tblW w:w="0" w:type="auto"/>
        <w:jc w:val="center"/>
        <w:tblLook w:val="04A0" w:firstRow="1" w:lastRow="0" w:firstColumn="1" w:lastColumn="0" w:noHBand="0" w:noVBand="1"/>
      </w:tblPr>
      <w:tblGrid>
        <w:gridCol w:w="2551"/>
        <w:gridCol w:w="2381"/>
        <w:gridCol w:w="4536"/>
      </w:tblGrid>
      <w:tr w:rsidR="003107A4" w14:paraId="491028B1" w14:textId="77777777">
        <w:trPr>
          <w:jc w:val="center"/>
        </w:trPr>
        <w:tc>
          <w:tcPr>
            <w:tcW w:w="2551" w:type="dxa"/>
            <w:vAlign w:val="center"/>
          </w:tcPr>
          <w:p w14:paraId="32C452BE" w14:textId="77777777" w:rsidR="003107A4" w:rsidRDefault="00000000">
            <w:pPr>
              <w:rPr>
                <w:rFonts w:cs="Times New Roman"/>
                <w:b/>
                <w:bCs/>
                <w:sz w:val="22"/>
              </w:rPr>
            </w:pPr>
            <w:r>
              <w:rPr>
                <w:rFonts w:cs="Times New Roman"/>
                <w:b/>
                <w:bCs/>
                <w:sz w:val="22"/>
              </w:rPr>
              <w:t>Thành phần</w:t>
            </w:r>
          </w:p>
        </w:tc>
        <w:tc>
          <w:tcPr>
            <w:tcW w:w="2381" w:type="dxa"/>
            <w:vAlign w:val="center"/>
          </w:tcPr>
          <w:p w14:paraId="30A72016" w14:textId="77777777" w:rsidR="003107A4" w:rsidRDefault="00000000">
            <w:pPr>
              <w:rPr>
                <w:rFonts w:cs="Times New Roman"/>
                <w:b/>
                <w:bCs/>
                <w:sz w:val="22"/>
              </w:rPr>
            </w:pPr>
            <w:r>
              <w:rPr>
                <w:rFonts w:cs="Times New Roman"/>
                <w:b/>
                <w:bCs/>
                <w:sz w:val="22"/>
              </w:rPr>
              <w:t>Công nghệ lựa chọn</w:t>
            </w:r>
          </w:p>
        </w:tc>
        <w:tc>
          <w:tcPr>
            <w:tcW w:w="4536" w:type="dxa"/>
            <w:vAlign w:val="center"/>
          </w:tcPr>
          <w:p w14:paraId="1686B666" w14:textId="77777777" w:rsidR="003107A4" w:rsidRDefault="00000000">
            <w:pPr>
              <w:rPr>
                <w:rFonts w:cs="Times New Roman"/>
                <w:b/>
                <w:bCs/>
                <w:sz w:val="22"/>
              </w:rPr>
            </w:pPr>
            <w:r>
              <w:rPr>
                <w:rFonts w:cs="Times New Roman"/>
                <w:b/>
                <w:bCs/>
                <w:sz w:val="22"/>
              </w:rPr>
              <w:t>Lý do lựa chọn</w:t>
            </w:r>
          </w:p>
        </w:tc>
      </w:tr>
      <w:tr w:rsidR="003107A4" w14:paraId="7AE5B08A" w14:textId="77777777">
        <w:trPr>
          <w:jc w:val="center"/>
        </w:trPr>
        <w:tc>
          <w:tcPr>
            <w:tcW w:w="2551" w:type="dxa"/>
            <w:vAlign w:val="center"/>
          </w:tcPr>
          <w:p w14:paraId="0BF5ECA4" w14:textId="77777777" w:rsidR="003107A4" w:rsidRDefault="00000000">
            <w:pPr>
              <w:rPr>
                <w:rFonts w:cs="Times New Roman"/>
                <w:sz w:val="22"/>
              </w:rPr>
            </w:pPr>
            <w:r>
              <w:rPr>
                <w:rFonts w:cs="Times New Roman"/>
                <w:sz w:val="22"/>
              </w:rPr>
              <w:t>Ngôn ngữ lập trình</w:t>
            </w:r>
          </w:p>
        </w:tc>
        <w:tc>
          <w:tcPr>
            <w:tcW w:w="2381" w:type="dxa"/>
            <w:vAlign w:val="center"/>
          </w:tcPr>
          <w:p w14:paraId="7483F6FD" w14:textId="77777777" w:rsidR="003107A4" w:rsidRDefault="00000000">
            <w:pPr>
              <w:rPr>
                <w:rFonts w:cs="Times New Roman"/>
                <w:sz w:val="22"/>
              </w:rPr>
            </w:pPr>
            <w:r>
              <w:rPr>
                <w:rFonts w:cs="Times New Roman"/>
                <w:sz w:val="22"/>
              </w:rPr>
              <w:t>Python</w:t>
            </w:r>
          </w:p>
        </w:tc>
        <w:tc>
          <w:tcPr>
            <w:tcW w:w="4536" w:type="dxa"/>
            <w:vAlign w:val="center"/>
          </w:tcPr>
          <w:p w14:paraId="05A73695" w14:textId="77777777" w:rsidR="003107A4" w:rsidRDefault="00000000">
            <w:pPr>
              <w:rPr>
                <w:rFonts w:cs="Times New Roman"/>
                <w:sz w:val="22"/>
              </w:rPr>
            </w:pPr>
            <w:r>
              <w:rPr>
                <w:rFonts w:cs="Times New Roman"/>
                <w:sz w:val="22"/>
              </w:rPr>
              <w:t>Dễ sử dụng, nhiều thư viện hỗ trợ AI và xử lý văn bản</w:t>
            </w:r>
          </w:p>
        </w:tc>
      </w:tr>
      <w:tr w:rsidR="003107A4" w14:paraId="2C0CB31E" w14:textId="77777777">
        <w:trPr>
          <w:jc w:val="center"/>
        </w:trPr>
        <w:tc>
          <w:tcPr>
            <w:tcW w:w="2551" w:type="dxa"/>
            <w:vAlign w:val="center"/>
          </w:tcPr>
          <w:p w14:paraId="58B2AA19" w14:textId="77777777" w:rsidR="003107A4" w:rsidRDefault="00000000">
            <w:pPr>
              <w:rPr>
                <w:rFonts w:cs="Times New Roman"/>
                <w:sz w:val="22"/>
              </w:rPr>
            </w:pPr>
            <w:r>
              <w:rPr>
                <w:rFonts w:cs="Times New Roman"/>
                <w:sz w:val="22"/>
              </w:rPr>
              <w:t>Đọc tài liệu PDF</w:t>
            </w:r>
          </w:p>
        </w:tc>
        <w:tc>
          <w:tcPr>
            <w:tcW w:w="2381" w:type="dxa"/>
            <w:vAlign w:val="center"/>
          </w:tcPr>
          <w:p w14:paraId="5934669C" w14:textId="77777777" w:rsidR="003107A4" w:rsidRDefault="00000000">
            <w:pPr>
              <w:rPr>
                <w:rFonts w:cs="Times New Roman"/>
                <w:sz w:val="22"/>
              </w:rPr>
            </w:pPr>
            <w:r>
              <w:rPr>
                <w:rFonts w:cs="Times New Roman"/>
                <w:sz w:val="22"/>
              </w:rPr>
              <w:t>PyMuPDF</w:t>
            </w:r>
          </w:p>
        </w:tc>
        <w:tc>
          <w:tcPr>
            <w:tcW w:w="4536" w:type="dxa"/>
            <w:vAlign w:val="center"/>
          </w:tcPr>
          <w:p w14:paraId="4A514D3B" w14:textId="77777777" w:rsidR="003107A4" w:rsidRDefault="00000000">
            <w:pPr>
              <w:rPr>
                <w:rFonts w:cs="Times New Roman"/>
                <w:sz w:val="22"/>
              </w:rPr>
            </w:pPr>
            <w:r>
              <w:rPr>
                <w:rFonts w:cs="Times New Roman"/>
                <w:sz w:val="22"/>
              </w:rPr>
              <w:t>Trích xuất văn bản và số trang từ tài liệu PDF</w:t>
            </w:r>
          </w:p>
        </w:tc>
      </w:tr>
      <w:tr w:rsidR="003107A4" w14:paraId="3913A143" w14:textId="77777777">
        <w:trPr>
          <w:jc w:val="center"/>
        </w:trPr>
        <w:tc>
          <w:tcPr>
            <w:tcW w:w="2551" w:type="dxa"/>
            <w:vAlign w:val="center"/>
          </w:tcPr>
          <w:p w14:paraId="7E4041D6" w14:textId="77777777" w:rsidR="003107A4" w:rsidRDefault="00000000">
            <w:pPr>
              <w:rPr>
                <w:rFonts w:cs="Times New Roman"/>
                <w:sz w:val="22"/>
              </w:rPr>
            </w:pPr>
            <w:r>
              <w:rPr>
                <w:rFonts w:cs="Times New Roman"/>
                <w:sz w:val="22"/>
              </w:rPr>
              <w:t>Chia nhỏ văn bản</w:t>
            </w:r>
          </w:p>
        </w:tc>
        <w:tc>
          <w:tcPr>
            <w:tcW w:w="2381" w:type="dxa"/>
            <w:vAlign w:val="center"/>
          </w:tcPr>
          <w:p w14:paraId="022ABAF0" w14:textId="77777777" w:rsidR="003107A4" w:rsidRDefault="00000000">
            <w:pPr>
              <w:rPr>
                <w:rFonts w:cs="Times New Roman"/>
                <w:sz w:val="22"/>
              </w:rPr>
            </w:pPr>
            <w:r>
              <w:rPr>
                <w:rFonts w:cs="Times New Roman"/>
                <w:sz w:val="22"/>
              </w:rPr>
              <w:t>Text Splitter</w:t>
            </w:r>
          </w:p>
        </w:tc>
        <w:tc>
          <w:tcPr>
            <w:tcW w:w="4536" w:type="dxa"/>
            <w:vAlign w:val="center"/>
          </w:tcPr>
          <w:p w14:paraId="3C5236F8" w14:textId="77777777" w:rsidR="003107A4" w:rsidRDefault="00000000">
            <w:pPr>
              <w:rPr>
                <w:rFonts w:cs="Times New Roman"/>
                <w:sz w:val="22"/>
              </w:rPr>
            </w:pPr>
            <w:r>
              <w:rPr>
                <w:rFonts w:cs="Times New Roman"/>
                <w:sz w:val="22"/>
              </w:rPr>
              <w:t>Chia tài liệu thành các đoạn nhỏ để truy xuất hiệu quả hơn</w:t>
            </w:r>
          </w:p>
        </w:tc>
      </w:tr>
      <w:tr w:rsidR="003107A4" w14:paraId="75BF47BF" w14:textId="77777777">
        <w:trPr>
          <w:jc w:val="center"/>
        </w:trPr>
        <w:tc>
          <w:tcPr>
            <w:tcW w:w="2551" w:type="dxa"/>
            <w:vAlign w:val="center"/>
          </w:tcPr>
          <w:p w14:paraId="411E57AA" w14:textId="77777777" w:rsidR="003107A4" w:rsidRDefault="00000000">
            <w:pPr>
              <w:rPr>
                <w:rFonts w:cs="Times New Roman"/>
                <w:sz w:val="22"/>
              </w:rPr>
            </w:pPr>
            <w:r>
              <w:rPr>
                <w:rFonts w:cs="Times New Roman"/>
                <w:sz w:val="22"/>
              </w:rPr>
              <w:t>Truy xuất ngữ nghĩa</w:t>
            </w:r>
          </w:p>
        </w:tc>
        <w:tc>
          <w:tcPr>
            <w:tcW w:w="2381" w:type="dxa"/>
            <w:vAlign w:val="center"/>
          </w:tcPr>
          <w:p w14:paraId="4415E3CF" w14:textId="77777777" w:rsidR="003107A4" w:rsidRDefault="00000000">
            <w:pPr>
              <w:rPr>
                <w:rFonts w:cs="Times New Roman"/>
                <w:sz w:val="22"/>
              </w:rPr>
            </w:pPr>
            <w:r>
              <w:rPr>
                <w:rFonts w:cs="Times New Roman"/>
                <w:sz w:val="22"/>
              </w:rPr>
              <w:t>Embedding</w:t>
            </w:r>
          </w:p>
        </w:tc>
        <w:tc>
          <w:tcPr>
            <w:tcW w:w="4536" w:type="dxa"/>
            <w:vAlign w:val="center"/>
          </w:tcPr>
          <w:p w14:paraId="16D147E1" w14:textId="77777777" w:rsidR="003107A4" w:rsidRDefault="00000000">
            <w:pPr>
              <w:rPr>
                <w:rFonts w:cs="Times New Roman"/>
                <w:sz w:val="22"/>
              </w:rPr>
            </w:pPr>
            <w:r>
              <w:rPr>
                <w:rFonts w:cs="Times New Roman"/>
                <w:sz w:val="22"/>
              </w:rPr>
              <w:t>Tìm đoạn tài liệu liên quan theo ý nghĩa câu hỏi</w:t>
            </w:r>
          </w:p>
        </w:tc>
      </w:tr>
      <w:tr w:rsidR="003107A4" w14:paraId="49A48EF2" w14:textId="77777777">
        <w:trPr>
          <w:jc w:val="center"/>
        </w:trPr>
        <w:tc>
          <w:tcPr>
            <w:tcW w:w="2551" w:type="dxa"/>
            <w:vAlign w:val="center"/>
          </w:tcPr>
          <w:p w14:paraId="46304F64" w14:textId="77777777" w:rsidR="003107A4" w:rsidRDefault="00000000">
            <w:pPr>
              <w:rPr>
                <w:rFonts w:cs="Times New Roman"/>
                <w:sz w:val="22"/>
              </w:rPr>
            </w:pPr>
            <w:r>
              <w:rPr>
                <w:rFonts w:cs="Times New Roman"/>
                <w:sz w:val="22"/>
              </w:rPr>
              <w:t>Lưu trữ và tìm kiếm vector</w:t>
            </w:r>
          </w:p>
        </w:tc>
        <w:tc>
          <w:tcPr>
            <w:tcW w:w="2381" w:type="dxa"/>
            <w:vAlign w:val="center"/>
          </w:tcPr>
          <w:p w14:paraId="46628379" w14:textId="77777777" w:rsidR="003107A4" w:rsidRDefault="00000000">
            <w:pPr>
              <w:rPr>
                <w:rFonts w:cs="Times New Roman"/>
                <w:sz w:val="22"/>
              </w:rPr>
            </w:pPr>
            <w:r>
              <w:rPr>
                <w:rFonts w:cs="Times New Roman"/>
                <w:sz w:val="22"/>
              </w:rPr>
              <w:t>FAISS</w:t>
            </w:r>
          </w:p>
        </w:tc>
        <w:tc>
          <w:tcPr>
            <w:tcW w:w="4536" w:type="dxa"/>
            <w:vAlign w:val="center"/>
          </w:tcPr>
          <w:p w14:paraId="4C5A921F" w14:textId="77777777" w:rsidR="003107A4" w:rsidRDefault="00000000">
            <w:pPr>
              <w:rPr>
                <w:rFonts w:cs="Times New Roman"/>
                <w:sz w:val="22"/>
              </w:rPr>
            </w:pPr>
            <w:r>
              <w:rPr>
                <w:rFonts w:cs="Times New Roman"/>
                <w:sz w:val="22"/>
              </w:rPr>
              <w:t>Tìm kiếm nhanh các đoạn văn bản gần với câu hỏi</w:t>
            </w:r>
          </w:p>
        </w:tc>
      </w:tr>
      <w:tr w:rsidR="003107A4" w14:paraId="181351B5" w14:textId="77777777">
        <w:trPr>
          <w:jc w:val="center"/>
        </w:trPr>
        <w:tc>
          <w:tcPr>
            <w:tcW w:w="2551" w:type="dxa"/>
            <w:vAlign w:val="center"/>
          </w:tcPr>
          <w:p w14:paraId="490CB208" w14:textId="77777777" w:rsidR="003107A4" w:rsidRDefault="00000000">
            <w:pPr>
              <w:rPr>
                <w:rFonts w:cs="Times New Roman"/>
                <w:sz w:val="22"/>
              </w:rPr>
            </w:pPr>
            <w:r>
              <w:rPr>
                <w:rFonts w:cs="Times New Roman"/>
                <w:sz w:val="22"/>
              </w:rPr>
              <w:t>Sinh câu trả lời</w:t>
            </w:r>
          </w:p>
        </w:tc>
        <w:tc>
          <w:tcPr>
            <w:tcW w:w="2381" w:type="dxa"/>
            <w:vAlign w:val="center"/>
          </w:tcPr>
          <w:p w14:paraId="0716A7C3" w14:textId="77777777" w:rsidR="003107A4" w:rsidRDefault="00000000">
            <w:pPr>
              <w:rPr>
                <w:rFonts w:cs="Times New Roman"/>
                <w:sz w:val="22"/>
              </w:rPr>
            </w:pPr>
            <w:r>
              <w:rPr>
                <w:rFonts w:cs="Times New Roman"/>
                <w:sz w:val="22"/>
              </w:rPr>
              <w:t>Mô hình ngôn ngữ lớn</w:t>
            </w:r>
          </w:p>
        </w:tc>
        <w:tc>
          <w:tcPr>
            <w:tcW w:w="4536" w:type="dxa"/>
            <w:vAlign w:val="center"/>
          </w:tcPr>
          <w:p w14:paraId="0B2EA8ED" w14:textId="77777777" w:rsidR="003107A4" w:rsidRDefault="00000000">
            <w:pPr>
              <w:rPr>
                <w:rFonts w:cs="Times New Roman"/>
                <w:sz w:val="22"/>
              </w:rPr>
            </w:pPr>
            <w:r>
              <w:rPr>
                <w:rFonts w:cs="Times New Roman"/>
                <w:sz w:val="22"/>
              </w:rPr>
              <w:t>Tạo câu trả lời ngắn gọn dựa trên tài liệu đã truy xuất</w:t>
            </w:r>
          </w:p>
        </w:tc>
      </w:tr>
      <w:tr w:rsidR="003107A4" w14:paraId="4E8AF228" w14:textId="77777777">
        <w:trPr>
          <w:jc w:val="center"/>
        </w:trPr>
        <w:tc>
          <w:tcPr>
            <w:tcW w:w="2551" w:type="dxa"/>
            <w:vAlign w:val="center"/>
          </w:tcPr>
          <w:p w14:paraId="38325CC7" w14:textId="77777777" w:rsidR="003107A4" w:rsidRDefault="00000000">
            <w:pPr>
              <w:rPr>
                <w:rFonts w:cs="Times New Roman"/>
                <w:sz w:val="22"/>
              </w:rPr>
            </w:pPr>
            <w:r>
              <w:rPr>
                <w:rFonts w:cs="Times New Roman"/>
                <w:sz w:val="22"/>
              </w:rPr>
              <w:lastRenderedPageBreak/>
              <w:t>Trích dẫn nguồn</w:t>
            </w:r>
          </w:p>
        </w:tc>
        <w:tc>
          <w:tcPr>
            <w:tcW w:w="2381" w:type="dxa"/>
            <w:vAlign w:val="center"/>
          </w:tcPr>
          <w:p w14:paraId="7F1E17D4" w14:textId="77777777" w:rsidR="003107A4" w:rsidRDefault="00000000">
            <w:pPr>
              <w:rPr>
                <w:rFonts w:cs="Times New Roman"/>
                <w:sz w:val="22"/>
              </w:rPr>
            </w:pPr>
            <w:r>
              <w:rPr>
                <w:rFonts w:cs="Times New Roman"/>
                <w:sz w:val="22"/>
              </w:rPr>
              <w:t>Metadata tài liệu</w:t>
            </w:r>
          </w:p>
        </w:tc>
        <w:tc>
          <w:tcPr>
            <w:tcW w:w="4536" w:type="dxa"/>
            <w:vAlign w:val="center"/>
          </w:tcPr>
          <w:p w14:paraId="4085228A" w14:textId="77777777" w:rsidR="003107A4" w:rsidRDefault="00000000">
            <w:pPr>
              <w:rPr>
                <w:rFonts w:cs="Times New Roman"/>
                <w:sz w:val="22"/>
              </w:rPr>
            </w:pPr>
            <w:r>
              <w:rPr>
                <w:rFonts w:cs="Times New Roman"/>
                <w:sz w:val="22"/>
              </w:rPr>
              <w:t>Lưu tên tài liệu, số trang và đoạn liên quan để hiển thị nguồn</w:t>
            </w:r>
          </w:p>
        </w:tc>
      </w:tr>
      <w:tr w:rsidR="003107A4" w14:paraId="4BF7B1B0" w14:textId="77777777">
        <w:trPr>
          <w:jc w:val="center"/>
        </w:trPr>
        <w:tc>
          <w:tcPr>
            <w:tcW w:w="2551" w:type="dxa"/>
            <w:vAlign w:val="center"/>
          </w:tcPr>
          <w:p w14:paraId="4378C332" w14:textId="77777777" w:rsidR="003107A4" w:rsidRDefault="00000000">
            <w:pPr>
              <w:rPr>
                <w:rFonts w:cs="Times New Roman"/>
                <w:sz w:val="22"/>
              </w:rPr>
            </w:pPr>
            <w:r>
              <w:rPr>
                <w:rFonts w:cs="Times New Roman"/>
                <w:sz w:val="22"/>
              </w:rPr>
              <w:t>Giao diện demo</w:t>
            </w:r>
          </w:p>
        </w:tc>
        <w:tc>
          <w:tcPr>
            <w:tcW w:w="2381" w:type="dxa"/>
            <w:vAlign w:val="center"/>
          </w:tcPr>
          <w:p w14:paraId="0AE526C4" w14:textId="77777777" w:rsidR="003107A4" w:rsidRDefault="00000000">
            <w:pPr>
              <w:rPr>
                <w:rFonts w:cs="Times New Roman"/>
                <w:sz w:val="22"/>
              </w:rPr>
            </w:pPr>
            <w:r>
              <w:rPr>
                <w:rFonts w:cs="Times New Roman"/>
                <w:sz w:val="22"/>
              </w:rPr>
              <w:t>Streamlit</w:t>
            </w:r>
          </w:p>
        </w:tc>
        <w:tc>
          <w:tcPr>
            <w:tcW w:w="4536" w:type="dxa"/>
            <w:vAlign w:val="center"/>
          </w:tcPr>
          <w:p w14:paraId="140CD944" w14:textId="77777777" w:rsidR="003107A4" w:rsidRDefault="00000000">
            <w:pPr>
              <w:rPr>
                <w:rFonts w:cs="Times New Roman"/>
                <w:sz w:val="22"/>
              </w:rPr>
            </w:pPr>
            <w:r>
              <w:rPr>
                <w:rFonts w:cs="Times New Roman"/>
                <w:sz w:val="22"/>
              </w:rPr>
              <w:t>Dễ xây dựng giao diện thử nghiệm đơn giản</w:t>
            </w:r>
          </w:p>
        </w:tc>
      </w:tr>
    </w:tbl>
    <w:p w14:paraId="78687850" w14:textId="77777777" w:rsidR="003107A4" w:rsidRDefault="003107A4">
      <w:pPr>
        <w:rPr>
          <w:rFonts w:cs="Times New Roman"/>
          <w:sz w:val="22"/>
        </w:rPr>
      </w:pPr>
    </w:p>
    <w:p w14:paraId="5ADC8AEC" w14:textId="77777777" w:rsidR="003107A4" w:rsidRDefault="00000000">
      <w:r>
        <w:t>5. Cấu trúc thư mục dự án đề xuất</w:t>
      </w:r>
    </w:p>
    <w:p w14:paraId="59CA754C" w14:textId="77777777" w:rsidR="003107A4" w:rsidRDefault="00000000">
      <w:r>
        <w:t>Với phạm vi đề tài mới, cấu trúc thư mục nên tập trung vào quy trình RAG cơ bản: thu thập tài liệu, tiền xử lý, tạo embedding, lưu vector, truy xuất, sinh câu trả lời và hiển thị trích dẫn nguồn.</w:t>
      </w:r>
    </w:p>
    <w:p w14:paraId="4702BE39" w14:textId="77777777" w:rsidR="003107A4" w:rsidRDefault="00000000">
      <w:r>
        <w:t>Project_LLM/</w:t>
      </w:r>
    </w:p>
    <w:p w14:paraId="4F4873D6" w14:textId="77777777" w:rsidR="003107A4" w:rsidRDefault="00000000">
      <w:r>
        <w:t>|-- data/</w:t>
      </w:r>
    </w:p>
    <w:p w14:paraId="2990BE7F" w14:textId="77777777" w:rsidR="003107A4" w:rsidRDefault="00000000">
      <w:r>
        <w:t>|   |-- raw/                       Tài liệu quy chế gốc (PDF/DOCX)</w:t>
      </w:r>
    </w:p>
    <w:p w14:paraId="30E8DB3D" w14:textId="77777777" w:rsidR="003107A4" w:rsidRDefault="00000000">
      <w:r>
        <w:t>|   |-- processed/                 Văn bản đã trích xuất và làm sạch</w:t>
      </w:r>
    </w:p>
    <w:p w14:paraId="702F897A" w14:textId="77777777" w:rsidR="003107A4" w:rsidRDefault="00000000">
      <w:r>
        <w:t>|   `-- chunks/                    Các đoạn văn bản kèm metadata nguồn</w:t>
      </w:r>
    </w:p>
    <w:p w14:paraId="6AB9F0BF" w14:textId="77777777" w:rsidR="003107A4" w:rsidRDefault="00000000">
      <w:r>
        <w:t>|-- vector_store/                  FAISS/Chroma index và metadata</w:t>
      </w:r>
    </w:p>
    <w:p w14:paraId="7A55D116" w14:textId="77777777" w:rsidR="003107A4" w:rsidRDefault="00000000">
      <w:r>
        <w:t>|-- src/</w:t>
      </w:r>
    </w:p>
    <w:p w14:paraId="494322F1" w14:textId="77777777" w:rsidR="003107A4" w:rsidRDefault="00000000">
      <w:r>
        <w:t>|   |-- ingest.py                  Đọc tài liệu và trích xuất nội dung</w:t>
      </w:r>
    </w:p>
    <w:p w14:paraId="2FA04B66" w14:textId="77777777" w:rsidR="003107A4" w:rsidRDefault="00000000">
      <w:r>
        <w:t>|   |-- preprocess.py              Làm sạch văn bản và chia chunk</w:t>
      </w:r>
    </w:p>
    <w:p w14:paraId="33794559" w14:textId="77777777" w:rsidR="003107A4" w:rsidRDefault="00000000">
      <w:r>
        <w:t>|   |-- embeddings.py              Tạo embedding cho câu hỏi và tài liệu</w:t>
      </w:r>
    </w:p>
    <w:p w14:paraId="4E663123" w14:textId="77777777" w:rsidR="003107A4" w:rsidRDefault="00000000">
      <w:r>
        <w:t>|   |-- retriever.py               Tìm các đoạn tài liệu liên quan</w:t>
      </w:r>
    </w:p>
    <w:p w14:paraId="4177E255" w14:textId="77777777" w:rsidR="003107A4" w:rsidRDefault="00000000">
      <w:r>
        <w:t>|   |-- rag_pipeline.py            Sinh câu trả lời dựa trên ngữ cảnh truy xuất</w:t>
      </w:r>
    </w:p>
    <w:p w14:paraId="2F32AFD2" w14:textId="77777777" w:rsidR="003107A4" w:rsidRDefault="00000000">
      <w:r>
        <w:t>|   |-- citations.py               Chuẩn hóa và hiển thị trích dẫn nguồn</w:t>
      </w:r>
    </w:p>
    <w:p w14:paraId="468FD611" w14:textId="77777777" w:rsidR="003107A4" w:rsidRDefault="00000000">
      <w:r>
        <w:t>|   `-- app.py                     Giao diện demo hỏi-đáp bằng Streamlit</w:t>
      </w:r>
    </w:p>
    <w:p w14:paraId="17142EA8" w14:textId="77777777" w:rsidR="003107A4" w:rsidRDefault="00000000">
      <w:r>
        <w:t>|-- notebooks/</w:t>
      </w:r>
    </w:p>
    <w:p w14:paraId="7C4EACC2" w14:textId="77777777" w:rsidR="003107A4" w:rsidRDefault="00000000">
      <w:r>
        <w:t>|   |-- 01_data_preparation.ipynb</w:t>
      </w:r>
    </w:p>
    <w:p w14:paraId="7146847C" w14:textId="77777777" w:rsidR="003107A4" w:rsidRDefault="00000000">
      <w:r>
        <w:t>|   |-- 02_chunking_embedding.ipynb</w:t>
      </w:r>
    </w:p>
    <w:p w14:paraId="39558C8C" w14:textId="77777777" w:rsidR="003107A4" w:rsidRDefault="00000000">
      <w:r>
        <w:t>|   |-- 03_vector_search.ipynb</w:t>
      </w:r>
    </w:p>
    <w:p w14:paraId="21FDA84F" w14:textId="77777777" w:rsidR="003107A4" w:rsidRDefault="00000000">
      <w:r>
        <w:t>|   |-- 04_rag_qa_demo.ipynb</w:t>
      </w:r>
    </w:p>
    <w:p w14:paraId="1B2EA330" w14:textId="77777777" w:rsidR="003107A4" w:rsidRDefault="00000000">
      <w:r>
        <w:t>|   `-- 05_evaluation.ipynb</w:t>
      </w:r>
    </w:p>
    <w:p w14:paraId="67371CA9" w14:textId="77777777" w:rsidR="003107A4" w:rsidRDefault="00000000">
      <w:r>
        <w:t>|-- tests/</w:t>
      </w:r>
    </w:p>
    <w:p w14:paraId="48537063" w14:textId="77777777" w:rsidR="003107A4" w:rsidRDefault="00000000">
      <w:r>
        <w:lastRenderedPageBreak/>
        <w:t>|   |-- test_retriever.py</w:t>
      </w:r>
    </w:p>
    <w:p w14:paraId="440B5C82" w14:textId="77777777" w:rsidR="003107A4" w:rsidRDefault="00000000">
      <w:r>
        <w:t>|   `-- test_citations.py</w:t>
      </w:r>
    </w:p>
    <w:p w14:paraId="02E8B934" w14:textId="77777777" w:rsidR="003107A4" w:rsidRDefault="00000000">
      <w:r>
        <w:t>|-- requirements.txt</w:t>
      </w:r>
    </w:p>
    <w:p w14:paraId="3515A86E" w14:textId="77777777" w:rsidR="003107A4" w:rsidRDefault="00000000">
      <w:r>
        <w:t>`-- README.md</w:t>
      </w:r>
    </w:p>
    <w:p w14:paraId="1AEB41B5" w14:textId="2E3D7108" w:rsidR="003107A4" w:rsidRDefault="003107A4"/>
    <w:p w14:paraId="027D3C1E" w14:textId="77777777" w:rsidR="00B31CCF" w:rsidRDefault="00B31CCF" w:rsidP="00B31CCF">
      <w:r>
        <w:t>Tuần 1:</w:t>
      </w:r>
    </w:p>
    <w:p w14:paraId="19780A24" w14:textId="77777777" w:rsidR="00B31CCF" w:rsidRDefault="00B31CCF" w:rsidP="00B31CCF">
      <w:r>
        <w:t>- Chốt đề tài</w:t>
      </w:r>
    </w:p>
    <w:p w14:paraId="2D29C63F" w14:textId="77777777" w:rsidR="00B31CCF" w:rsidRDefault="00B31CCF" w:rsidP="00B31CCF">
      <w:r>
        <w:t>- Chuẩn bị tài liệu PDF</w:t>
      </w:r>
    </w:p>
    <w:p w14:paraId="36A72E16" w14:textId="77777777" w:rsidR="00B31CCF" w:rsidRDefault="00B31CCF" w:rsidP="00B31CCF">
      <w:r>
        <w:t>- Thiết kế cấu trúc thư mục</w:t>
      </w:r>
    </w:p>
    <w:p w14:paraId="469FDB9B" w14:textId="77777777" w:rsidR="00B31CCF" w:rsidRDefault="00B31CCF" w:rsidP="00B31CCF">
      <w:r>
        <w:t>- Viết mô tả bài toán và công nghệ</w:t>
      </w:r>
    </w:p>
    <w:p w14:paraId="7DB8AC6F" w14:textId="77777777" w:rsidR="00B31CCF" w:rsidRDefault="00B31CCF" w:rsidP="00B31CCF"/>
    <w:p w14:paraId="30BC2A71" w14:textId="77777777" w:rsidR="00B31CCF" w:rsidRDefault="00B31CCF" w:rsidP="00B31CCF">
      <w:r>
        <w:t>Tuần 2:</w:t>
      </w:r>
    </w:p>
    <w:p w14:paraId="3DB4FE4D" w14:textId="77777777" w:rsidR="00B31CCF" w:rsidRDefault="00B31CCF" w:rsidP="00B31CCF">
      <w:r>
        <w:t>- Đọc PDF bằng PyMuPDF</w:t>
      </w:r>
    </w:p>
    <w:p w14:paraId="638CB43A" w14:textId="77777777" w:rsidR="00B31CCF" w:rsidRDefault="00B31CCF" w:rsidP="00B31CCF">
      <w:r>
        <w:t>- Trích xuất text theo trang</w:t>
      </w:r>
    </w:p>
    <w:p w14:paraId="7B0FEFFC" w14:textId="218C285F" w:rsidR="00B31CCF" w:rsidRDefault="00B31CCF" w:rsidP="00B31CCF">
      <w:r>
        <w:t>- Tạo pages.json</w:t>
      </w:r>
    </w:p>
    <w:p w14:paraId="20F11E12" w14:textId="77777777" w:rsidR="00D53B97" w:rsidRDefault="00D53B97" w:rsidP="00B31CCF"/>
    <w:p w14:paraId="2D7698D9" w14:textId="77777777" w:rsidR="00B31CCF" w:rsidRDefault="00B31CCF" w:rsidP="00B31CCF">
      <w:r>
        <w:t>Tuần 3:</w:t>
      </w:r>
    </w:p>
    <w:p w14:paraId="39D291E0" w14:textId="77777777" w:rsidR="00B31CCF" w:rsidRDefault="00B31CCF" w:rsidP="00B31CCF">
      <w:r>
        <w:t>- Làm sạch text</w:t>
      </w:r>
    </w:p>
    <w:p w14:paraId="5E331E6E" w14:textId="77777777" w:rsidR="00B31CCF" w:rsidRDefault="00B31CCF" w:rsidP="00B31CCF">
      <w:r>
        <w:t>- Chia chunk</w:t>
      </w:r>
    </w:p>
    <w:p w14:paraId="6A235CEA" w14:textId="77777777" w:rsidR="00B31CCF" w:rsidRDefault="00B31CCF" w:rsidP="00B31CCF">
      <w:r>
        <w:t>- Tạo chunks.json</w:t>
      </w:r>
    </w:p>
    <w:p w14:paraId="69B07FFB" w14:textId="77777777" w:rsidR="00B31CCF" w:rsidRDefault="00B31CCF" w:rsidP="00B31CCF"/>
    <w:p w14:paraId="332AAD81" w14:textId="77777777" w:rsidR="00B31CCF" w:rsidRDefault="00B31CCF" w:rsidP="00B31CCF">
      <w:r>
        <w:t>Tuần 4:</w:t>
      </w:r>
    </w:p>
    <w:p w14:paraId="074F083B" w14:textId="77777777" w:rsidR="00B31CCF" w:rsidRDefault="00B31CCF" w:rsidP="00B31CCF">
      <w:r>
        <w:t>- Tạo embedding</w:t>
      </w:r>
    </w:p>
    <w:p w14:paraId="7DFB7527" w14:textId="77777777" w:rsidR="00B31CCF" w:rsidRDefault="00B31CCF" w:rsidP="00B31CCF">
      <w:r>
        <w:t>- Lưu FAISS index</w:t>
      </w:r>
    </w:p>
    <w:p w14:paraId="32CA6270" w14:textId="77777777" w:rsidR="00B31CCF" w:rsidRDefault="00B31CCF" w:rsidP="00B31CCF">
      <w:r>
        <w:t>- Thử truy xuất top-k</w:t>
      </w:r>
    </w:p>
    <w:p w14:paraId="192F338A" w14:textId="77777777" w:rsidR="00B31CCF" w:rsidRDefault="00B31CCF" w:rsidP="00B31CCF"/>
    <w:p w14:paraId="42D8E83C" w14:textId="77777777" w:rsidR="00B31CCF" w:rsidRDefault="00B31CCF" w:rsidP="00B31CCF">
      <w:r>
        <w:t>Tuần 5:</w:t>
      </w:r>
    </w:p>
    <w:p w14:paraId="16521AFE" w14:textId="77777777" w:rsidR="00B31CCF" w:rsidRDefault="00B31CCF" w:rsidP="00B31CCF">
      <w:r>
        <w:lastRenderedPageBreak/>
        <w:t>- Xây RAG pipeline</w:t>
      </w:r>
    </w:p>
    <w:p w14:paraId="66E249E7" w14:textId="77777777" w:rsidR="00B31CCF" w:rsidRDefault="00B31CCF" w:rsidP="00B31CCF">
      <w:r>
        <w:t>- Viết prompt</w:t>
      </w:r>
    </w:p>
    <w:p w14:paraId="123A15A3" w14:textId="77777777" w:rsidR="00B31CCF" w:rsidRDefault="00B31CCF" w:rsidP="00B31CCF">
      <w:r>
        <w:t>- Tạo câu trả lời có nguồn</w:t>
      </w:r>
    </w:p>
    <w:p w14:paraId="595CC536" w14:textId="77777777" w:rsidR="00B31CCF" w:rsidRDefault="00B31CCF" w:rsidP="00B31CCF"/>
    <w:p w14:paraId="57068EE5" w14:textId="77777777" w:rsidR="00B31CCF" w:rsidRDefault="00B31CCF" w:rsidP="00B31CCF">
      <w:r>
        <w:t>Tuần 6:</w:t>
      </w:r>
    </w:p>
    <w:p w14:paraId="31A4BEB5" w14:textId="77777777" w:rsidR="00B31CCF" w:rsidRDefault="00B31CCF" w:rsidP="00B31CCF">
      <w:r>
        <w:t>- Làm giao diện Streamlit</w:t>
      </w:r>
    </w:p>
    <w:p w14:paraId="18350597" w14:textId="77777777" w:rsidR="00B31CCF" w:rsidRDefault="00B31CCF" w:rsidP="00B31CCF">
      <w:r>
        <w:t>- Hiển thị câu trả lời và nguồn</w:t>
      </w:r>
    </w:p>
    <w:p w14:paraId="4524318B" w14:textId="77777777" w:rsidR="00B31CCF" w:rsidRDefault="00B31CCF" w:rsidP="00B31CCF"/>
    <w:p w14:paraId="188D8A79" w14:textId="77777777" w:rsidR="00B31CCF" w:rsidRDefault="00B31CCF" w:rsidP="00B31CCF">
      <w:r>
        <w:t>Tuần 7:</w:t>
      </w:r>
    </w:p>
    <w:p w14:paraId="090609CB" w14:textId="77777777" w:rsidR="00B31CCF" w:rsidRDefault="00B31CCF" w:rsidP="00B31CCF">
      <w:r>
        <w:t>- Tạo bộ câu hỏi đánh giá</w:t>
      </w:r>
    </w:p>
    <w:p w14:paraId="47B26F50" w14:textId="77777777" w:rsidR="00B31CCF" w:rsidRDefault="00B31CCF" w:rsidP="00B31CCF">
      <w:r>
        <w:t>- Đánh giá retrieval và answer</w:t>
      </w:r>
    </w:p>
    <w:p w14:paraId="23651D3E" w14:textId="77777777" w:rsidR="00B31CCF" w:rsidRDefault="00B31CCF" w:rsidP="00B31CCF">
      <w:r>
        <w:t>- Sửa lỗi chunk/prompt</w:t>
      </w:r>
    </w:p>
    <w:p w14:paraId="791F8A71" w14:textId="77777777" w:rsidR="00B31CCF" w:rsidRDefault="00B31CCF" w:rsidP="00B31CCF"/>
    <w:p w14:paraId="4A0F16B9" w14:textId="77777777" w:rsidR="00B31CCF" w:rsidRDefault="00B31CCF" w:rsidP="00B31CCF">
      <w:r>
        <w:t>Tuần 8:</w:t>
      </w:r>
    </w:p>
    <w:p w14:paraId="3FE792D8" w14:textId="77777777" w:rsidR="00B31CCF" w:rsidRDefault="00B31CCF" w:rsidP="00B31CCF">
      <w:r>
        <w:t>- Hoàn thiện báo cáo</w:t>
      </w:r>
    </w:p>
    <w:p w14:paraId="31F947EE" w14:textId="77777777" w:rsidR="00B31CCF" w:rsidRDefault="00B31CCF" w:rsidP="00B31CCF">
      <w:r>
        <w:t>- Chuẩn bị demo</w:t>
      </w:r>
    </w:p>
    <w:p w14:paraId="6482C072" w14:textId="434938AC" w:rsidR="00B31CCF" w:rsidRDefault="00B31CCF" w:rsidP="00B31CCF">
      <w:r>
        <w:t>- Tổng kết kết quả</w:t>
      </w:r>
    </w:p>
    <w:sectPr w:rsidR="00B31CCF">
      <w:pgSz w:w="11906" w:h="16838"/>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DED6B" w14:textId="77777777" w:rsidR="00ED7B2F" w:rsidRDefault="00ED7B2F">
      <w:pPr>
        <w:spacing w:line="240" w:lineRule="auto"/>
      </w:pPr>
      <w:r>
        <w:separator/>
      </w:r>
    </w:p>
  </w:endnote>
  <w:endnote w:type="continuationSeparator" w:id="0">
    <w:p w14:paraId="11290791" w14:textId="77777777" w:rsidR="00ED7B2F" w:rsidRDefault="00ED7B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B272F" w14:textId="77777777" w:rsidR="00ED7B2F" w:rsidRDefault="00ED7B2F">
      <w:pPr>
        <w:spacing w:after="0"/>
      </w:pPr>
      <w:r>
        <w:separator/>
      </w:r>
    </w:p>
  </w:footnote>
  <w:footnote w:type="continuationSeparator" w:id="0">
    <w:p w14:paraId="2A4E1B84" w14:textId="77777777" w:rsidR="00ED7B2F" w:rsidRDefault="00ED7B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69353009"/>
    <w:multiLevelType w:val="multilevel"/>
    <w:tmpl w:val="69353009"/>
    <w:lvl w:ilvl="0">
      <w:start w:val="3"/>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2074506388">
    <w:abstractNumId w:val="5"/>
  </w:num>
  <w:num w:numId="2" w16cid:durableId="684210581">
    <w:abstractNumId w:val="3"/>
  </w:num>
  <w:num w:numId="3" w16cid:durableId="1182209311">
    <w:abstractNumId w:val="2"/>
  </w:num>
  <w:num w:numId="4" w16cid:durableId="2038963728">
    <w:abstractNumId w:val="4"/>
  </w:num>
  <w:num w:numId="5" w16cid:durableId="1799454240">
    <w:abstractNumId w:val="1"/>
  </w:num>
  <w:num w:numId="6" w16cid:durableId="771512502">
    <w:abstractNumId w:val="0"/>
  </w:num>
  <w:num w:numId="7" w16cid:durableId="17066401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EEB"/>
    <w:rsid w:val="00201427"/>
    <w:rsid w:val="0029639D"/>
    <w:rsid w:val="003107A4"/>
    <w:rsid w:val="00326F90"/>
    <w:rsid w:val="00590690"/>
    <w:rsid w:val="006F36A8"/>
    <w:rsid w:val="0089371B"/>
    <w:rsid w:val="00AA1D8D"/>
    <w:rsid w:val="00B31CCF"/>
    <w:rsid w:val="00B47730"/>
    <w:rsid w:val="00BD6CB0"/>
    <w:rsid w:val="00CB0664"/>
    <w:rsid w:val="00D53B97"/>
    <w:rsid w:val="00ED7B2F"/>
    <w:rsid w:val="00FC693F"/>
    <w:rsid w:val="307F2D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3A3FB"/>
  <w14:defaultImageDpi w14:val="300"/>
  <w15:docId w15:val="{B9C1F099-A0F2-4EBA-86AB-4761526C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cstheme="minorBidi"/>
      <w:sz w:val="25"/>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Nguyen Bao</cp:lastModifiedBy>
  <cp:revision>3</cp:revision>
  <dcterms:created xsi:type="dcterms:W3CDTF">2013-12-23T23:15:00Z</dcterms:created>
  <dcterms:modified xsi:type="dcterms:W3CDTF">2026-07-08T04:51:00Z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E2A01AFD15F64D64A2ADF0BBBCC8AEBC_12</vt:lpwstr>
  </property>
</Properties>
</file>